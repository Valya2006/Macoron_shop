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2339E6">
      <w:pPr>
        <w:rPr>
          <w:rFonts w:hint="default"/>
          <w:lang w:val="ru-RU"/>
        </w:rPr>
      </w:pPr>
    </w:p>
    <w:p w14:paraId="1A5B4D9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 проекта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Macoron-shop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онлайн магазин сладких наборов</w:t>
      </w:r>
    </w:p>
    <w:p w14:paraId="27A62B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Над проектом работали:</w:t>
      </w:r>
    </w:p>
    <w:p w14:paraId="6CB532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Группа: 01-24. ИСИП-ОД-11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Качканян Валентина </w:t>
      </w:r>
    </w:p>
    <w:p w14:paraId="4BC3D5B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Коноплина Антуанетта</w:t>
      </w:r>
    </w:p>
    <w:p w14:paraId="49F993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Остапенко Алена</w:t>
      </w:r>
    </w:p>
    <w:p w14:paraId="4E46F99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2E1CAC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Актуальность темы</w:t>
      </w:r>
    </w:p>
    <w:p w14:paraId="2E71FBC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Рынок доставки десертов активно растёт, а пользователи всё чаще хотят не просто купить готовый набор, а собрать свой собственный — выбрать любимые вкусы, количество, оформить подарок. Существующие сервисы предлагают либо готовые наборы, либо сложные конструкторы. Проект решает эту задачу, предоставляя простой и интуитивно понятный интерфейс для создания индивидуальных наборов макарунов и других десертов.</w:t>
      </w:r>
    </w:p>
    <w:p w14:paraId="2414C1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DE58E9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Целевая аудитория</w:t>
      </w:r>
    </w:p>
    <w:p w14:paraId="41560330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Девушки и молодые люди 18–35 лет, которые ищут оригинальные подарки</w:t>
      </w:r>
    </w:p>
    <w:p w14:paraId="78E1D85C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Люди, которые хотят побаловать себя или близких вкусными десертами</w:t>
      </w:r>
    </w:p>
    <w:p w14:paraId="15F67FF0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Корпоративные клиенты для заказа сладких подарков сотрудникам</w:t>
      </w:r>
    </w:p>
    <w:p w14:paraId="74BBD3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7E0CD72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Предполагаемые функциональные возможности</w:t>
      </w:r>
    </w:p>
    <w:p w14:paraId="6A5C6AB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Регистрация и авторизация пользователей</w:t>
      </w:r>
    </w:p>
    <w:p w14:paraId="2D2C0E2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Просмотр каталога десертов с фильтрацией и пагинацией</w:t>
      </w:r>
    </w:p>
    <w:p w14:paraId="0BCE065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Сбор индивидуального набора: добавление десертов, выбор количества</w:t>
      </w:r>
    </w:p>
    <w:p w14:paraId="635A435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Корзина с возможностью редактирования состава</w:t>
      </w:r>
    </w:p>
    <w:p w14:paraId="424C3E4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Сохранение созданных наборов в личном кабинете</w:t>
      </w:r>
    </w:p>
    <w:p w14:paraId="7384963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Просмотр готовых наборов магазина</w:t>
      </w:r>
    </w:p>
    <w:p w14:paraId="0B4616B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Оформление заказа с указанием контактных данных</w:t>
      </w:r>
    </w:p>
    <w:p w14:paraId="452D32F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Панель администратора для управления товарами и заказами</w:t>
      </w:r>
    </w:p>
    <w:p w14:paraId="79C1E22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3F3881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18F6481">
      <w:pPr>
        <w:spacing w:line="360" w:lineRule="auto"/>
        <w:jc w:val="both"/>
        <w:rPr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Используемые технологии (предварительно)</w:t>
      </w:r>
    </w:p>
    <w:p w14:paraId="7720486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Backend: Node.js, Fastify</w:t>
      </w:r>
    </w:p>
    <w:p w14:paraId="580F9A0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Database: PostgreSQL (Supabase)</w:t>
      </w:r>
    </w:p>
    <w:p w14:paraId="6DEBE20C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Frontend: HTML, CSS, JavaScript</w:t>
      </w:r>
    </w:p>
    <w:p w14:paraId="148A23A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Шаблонизатор: Pug (для серверных страниц)</w:t>
      </w:r>
    </w:p>
    <w:p w14:paraId="6F6E807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API: REST (Supabase SDK)</w:t>
      </w:r>
    </w:p>
    <w:p w14:paraId="22DFFD0B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Контроль версий: Git, GitHub</w:t>
      </w:r>
    </w:p>
    <w:p w14:paraId="3A151BB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</w:p>
    <w:p w14:paraId="4F14317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Ожидаемый результат</w:t>
      </w:r>
    </w:p>
    <w:p w14:paraId="2545846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Функционирующий веб-сервис, позволяющий пользователям регистрироваться, просматривать каталог десертов, собирать индивидуальные наборы, сохранять их и оформлять заказы. В результате будет создан готовый MVP для запуска и тестирования на реальной аудитории.</w:t>
      </w:r>
    </w:p>
    <w:p w14:paraId="1909BF14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</w:p>
    <w:p w14:paraId="135710B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Результат на данный момент:</w:t>
      </w:r>
    </w:p>
    <w:tbl>
      <w:tblPr>
        <w:tblStyle w:val="12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2"/>
        <w:gridCol w:w="2422"/>
      </w:tblGrid>
      <w:tr w14:paraId="7871D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C204F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92138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Статус</w:t>
            </w:r>
          </w:p>
        </w:tc>
      </w:tr>
      <w:tr w14:paraId="6534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B9FCA8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Главная страница с карточками готовых наборов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231A2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  <w:t xml:space="preserve"> (не полност)</w:t>
            </w:r>
          </w:p>
        </w:tc>
      </w:tr>
      <w:tr w14:paraId="2A0F4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9F166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Страница создания собственных наборов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D64B5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 (полностью)</w:t>
            </w:r>
          </w:p>
        </w:tc>
      </w:tr>
      <w:tr w14:paraId="4D511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81DE7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Логин / Регистрация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B8A5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 (полностью)</w:t>
            </w:r>
          </w:p>
        </w:tc>
      </w:tr>
      <w:tr w14:paraId="056E6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3F2C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Подключение базы данных (Supabase)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069F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</w:p>
        </w:tc>
      </w:tr>
      <w:tr w14:paraId="3DCD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7283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Корзина (вёрстка)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13F4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</w:p>
        </w:tc>
      </w:tr>
      <w:tr w14:paraId="1B93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F82BE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Каталог десертов с фильтрацией и пагинацией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30A95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7DF20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B05ADB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Добавление десертов в корзину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C5CB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2078D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08026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Сохранение созданных наборов в личном кабинете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18898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5B2BE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6CEA5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Готовые наборы магазина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04733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22A5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3CAC2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Оформление 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E630A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</w:tbl>
    <w:p w14:paraId="07A150F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755D481E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1082998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7B2B7838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6092BE58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77621B39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0DDE632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2053A00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26EBE76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2646D553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4382B94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30B355A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66884C30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2C5A6D30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</w:p>
    <w:p w14:paraId="2032DB23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 w:bidi="ar-SA"/>
        </w:rPr>
        <w:t xml:space="preserve">Use-case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диаграмма</w:t>
      </w:r>
    </w:p>
    <w:p w14:paraId="0EBDF330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 w:bidi="ar-SA"/>
        </w:rPr>
        <w:drawing>
          <wp:inline distT="0" distB="0" distL="114300" distR="114300">
            <wp:extent cx="6642100" cy="2322830"/>
            <wp:effectExtent l="0" t="0" r="2540" b="8890"/>
            <wp:docPr id="2" name="Изображение 2" descr="use-cas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use-cas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5FF4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  <w:drawing>
          <wp:inline distT="0" distB="0" distL="114300" distR="114300">
            <wp:extent cx="6642100" cy="2834005"/>
            <wp:effectExtent l="0" t="0" r="2540" b="635"/>
            <wp:docPr id="3" name="Изображение 3" descr="use-cas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use-cas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E8E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4C9D746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6E425065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2AF37F6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48F909E4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637B8597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65C4A532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353627BF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14D9176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1E006E13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0F1CB7BC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5C29B78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194A4BF8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6FF8045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76BAB562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3DA3CBEB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p w14:paraId="49FEF13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Макет сайта</w:t>
      </w:r>
    </w:p>
    <w:p w14:paraId="738A601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drawing>
          <wp:inline distT="0" distB="0" distL="114300" distR="114300">
            <wp:extent cx="4978400" cy="4312920"/>
            <wp:effectExtent l="0" t="0" r="5080" b="0"/>
            <wp:docPr id="5" name="Изображение 5" descr="Снимок экрана 2026-05-21 09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5-21 0953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8A45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041265" cy="3989705"/>
            <wp:effectExtent l="0" t="0" r="3175" b="317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8828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3243C634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5EDE162C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3A415C9E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189D9420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6644640" cy="4509135"/>
            <wp:effectExtent l="0" t="0" r="0" b="1905"/>
            <wp:docPr id="7" name="Изображение 7" descr="Снимок экрана 2026-05-21 09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5-21 0953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78F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6640830" cy="4182110"/>
            <wp:effectExtent l="0" t="0" r="3810" b="8890"/>
            <wp:docPr id="8" name="Изображение 8" descr="Снимок экрана 2026-05-21 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5-21 0954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A4EC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val="ru-RU" w:eastAsia="zh-CN"/>
        </w:rPr>
      </w:pPr>
    </w:p>
    <w:p w14:paraId="502C904B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val="ru-RU" w:eastAsia="zh-CN"/>
        </w:rPr>
      </w:pPr>
    </w:p>
    <w:p w14:paraId="2B5C5A8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val="ru-RU" w:eastAsia="zh-CN"/>
        </w:rPr>
      </w:pPr>
    </w:p>
    <w:p w14:paraId="5595678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611495" cy="4722495"/>
            <wp:effectExtent l="0" t="0" r="12065" b="190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845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062220" cy="3438525"/>
            <wp:effectExtent l="0" t="0" r="12700" b="571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329B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44858D77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67E0D05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73E17593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5C10CA45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</w:p>
    <w:p w14:paraId="22E95C85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  <w:t>Что есть на сайте:</w:t>
      </w:r>
    </w:p>
    <w:p w14:paraId="7F2EF09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6635750" cy="3543300"/>
            <wp:effectExtent l="0" t="0" r="8890" b="762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C88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635115" cy="3599180"/>
            <wp:effectExtent l="0" t="0" r="9525" b="1270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7182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drawing>
          <wp:inline distT="0" distB="0" distL="114300" distR="114300">
            <wp:extent cx="6628130" cy="3249930"/>
            <wp:effectExtent l="0" t="0" r="1270" b="11430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7D20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drawing>
          <wp:inline distT="0" distB="0" distL="114300" distR="114300">
            <wp:extent cx="6633845" cy="2767965"/>
            <wp:effectExtent l="0" t="0" r="10795" b="571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FCF2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drawing>
          <wp:inline distT="0" distB="0" distL="114300" distR="114300">
            <wp:extent cx="6635115" cy="3680460"/>
            <wp:effectExtent l="0" t="0" r="9525" b="7620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2B5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drawing>
          <wp:inline distT="0" distB="0" distL="114300" distR="114300">
            <wp:extent cx="6635115" cy="2787015"/>
            <wp:effectExtent l="0" t="0" r="9525" b="1905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B96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drawing>
          <wp:inline distT="0" distB="0" distL="114300" distR="114300">
            <wp:extent cx="6630035" cy="2214880"/>
            <wp:effectExtent l="0" t="0" r="14605" b="10160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7AA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635115" cy="3385185"/>
            <wp:effectExtent l="0" t="0" r="9525" b="13335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ECAB3"/>
    <w:multiLevelType w:val="singleLevel"/>
    <w:tmpl w:val="9F7ECA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55FE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322D2"/>
    <w:rsid w:val="2DD00523"/>
    <w:rsid w:val="3D2E204C"/>
    <w:rsid w:val="6CA55FEE"/>
  </w:rsids>
  <m:mathPr>
    <m:mathFont m:val="Cambria Math"/>
    <m:brkBin m:val="before"/>
    <m:brkBinSub m:val="--"/>
    <m:smallFrac m:val="0"/>
    <m:dispDef/>
    <m:lMargin m:val="226"/>
    <m:rMargin m:val="226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2026-05-21T05:59:00Z</dcterms:created>
  <dc:creator>Валя Качканян</dc:creator>
  <cp:lastModifiedBy>Валя Качканян</cp:lastModifiedBy>
  <dcterms:modified xsi:type="dcterms:W3CDTF">2026-05-23T14:38:56Z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A7A72656E7F6426892AD8677D27E331B_11</vt:lpwstr>
  </property>
</Properties>
</file>