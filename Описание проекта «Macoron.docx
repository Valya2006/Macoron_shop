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2339E6"/>
    <w:p w14:paraId="1A5B4D9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 проекта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Macoron-shop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онлайн магазин сладких наборов</w:t>
      </w:r>
    </w:p>
    <w:p w14:paraId="27A62B8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Над проектом работали:</w:t>
      </w:r>
    </w:p>
    <w:p w14:paraId="6CB532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Группа: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01-24. ИСИП-ОД-11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Качканян Валентина </w:t>
      </w:r>
    </w:p>
    <w:p w14:paraId="49F993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Антуанутта Коноплена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Остапенко Алена</w:t>
      </w:r>
      <w:bookmarkStart w:id="0" w:name="_GoBack"/>
      <w:bookmarkEnd w:id="0"/>
    </w:p>
    <w:p w14:paraId="4E46F99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2E1CAC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Актуальность темы</w:t>
      </w:r>
    </w:p>
    <w:p w14:paraId="2E71FBC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Рынок доставки десертов активно растёт, а пользователи всё чаще хотят не просто купить готовый набор, а собрать свой собственный — выбрать любимые вкусы, количество, оформить подарок. Существующие сервисы предлагают либо готовые наборы, либо сложные конструкторы. Проект решает эту задачу, предоставляя простой и интуитивно понятный интерфейс для создания индивидуальных наборов макарунов и других десертов.</w:t>
      </w:r>
    </w:p>
    <w:p w14:paraId="2414C1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7DE58E9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Целевая аудитория</w:t>
      </w:r>
    </w:p>
    <w:p w14:paraId="41560330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Девушки и молодые люди 18–35 лет, которые ищут оригинальные подарки</w:t>
      </w:r>
    </w:p>
    <w:p w14:paraId="78E1D85C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Люди, которые хотят побаловать себя или близких вкусными десертами</w:t>
      </w:r>
    </w:p>
    <w:p w14:paraId="15F67FF0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Корпоративные клиенты для заказа сладких подарков сотрудникам</w:t>
      </w:r>
    </w:p>
    <w:p w14:paraId="74BBD39A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/>
      </w:pPr>
    </w:p>
    <w:p w14:paraId="7E0CD72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Предполагаемые функциональные возможности</w:t>
      </w:r>
    </w:p>
    <w:p w14:paraId="6A5C6AB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Регистрация и авторизация пользователей</w:t>
      </w:r>
    </w:p>
    <w:p w14:paraId="2D2C0E2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Просмотр каталога десертов с фильтрацией и пагинацией</w:t>
      </w:r>
    </w:p>
    <w:p w14:paraId="0BCE065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Сбор индивидуального набора: добавление десертов, выбор количества</w:t>
      </w:r>
    </w:p>
    <w:p w14:paraId="635A435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Корзина с возможностью редактирования состава</w:t>
      </w:r>
    </w:p>
    <w:p w14:paraId="424C3E4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Сохранение созданных наборов в личном кабинете</w:t>
      </w:r>
    </w:p>
    <w:p w14:paraId="7384963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Просмотр готовых наборов магазина</w:t>
      </w:r>
    </w:p>
    <w:p w14:paraId="0B4616B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Оформление заказа с указанием контактных данных</w:t>
      </w:r>
    </w:p>
    <w:p w14:paraId="452D32F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Панель администратора для управления товарами и заказами</w:t>
      </w:r>
    </w:p>
    <w:p w14:paraId="79C1E22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43F3881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218F6481">
      <w:pPr>
        <w:spacing w:line="360" w:lineRule="auto"/>
        <w:jc w:val="both"/>
        <w:rPr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Используемые технологии (предварительно)</w:t>
      </w:r>
    </w:p>
    <w:p w14:paraId="7720486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Backend: Node.js, Fastify</w:t>
      </w:r>
    </w:p>
    <w:p w14:paraId="580F9A0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Database: PostgreSQL (Supabase)</w:t>
      </w:r>
    </w:p>
    <w:p w14:paraId="6DEBE20C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Frontend: HTML, CSS, JavaScript</w:t>
      </w:r>
    </w:p>
    <w:p w14:paraId="148A23A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Шаблонизатор: Pug (для серверных страниц)</w:t>
      </w:r>
    </w:p>
    <w:p w14:paraId="6F6E8071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API: REST (Supabase SDK)</w:t>
      </w:r>
    </w:p>
    <w:p w14:paraId="22DFFD0B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Контроль версий: Git, GitHub</w:t>
      </w:r>
    </w:p>
    <w:p w14:paraId="3A151BB6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</w:p>
    <w:p w14:paraId="4F14317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Ожидаемый результат</w:t>
      </w:r>
    </w:p>
    <w:p w14:paraId="2545846D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  <w:t>Функционирующий веб-сервис, позволяющий пользователям регистрироваться, просматривать каталог десертов, собирать индивидуальные наборы, сохранять их и оформлять заказы. В результате будет создан готовый MVP для запуска и тестирования на реальной аудитории.</w:t>
      </w:r>
    </w:p>
    <w:p w14:paraId="1909BF14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ru-RU" w:eastAsia="zh-CN" w:bidi="ar-SA"/>
        </w:rPr>
      </w:pPr>
    </w:p>
    <w:p w14:paraId="135710BA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 w:eastAsia="zh-CN" w:bidi="ar-SA"/>
        </w:rPr>
        <w:t>Результат на данный момент: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2"/>
        <w:gridCol w:w="2422"/>
      </w:tblGrid>
      <w:tr w14:paraId="7871D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C204F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Модуль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92138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Статус</w:t>
            </w:r>
          </w:p>
        </w:tc>
      </w:tr>
      <w:tr w14:paraId="6534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B9FCA8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Главная страница с карточками готовых наборов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231A2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  <w:t xml:space="preserve"> (не полност)</w:t>
            </w:r>
          </w:p>
        </w:tc>
      </w:tr>
      <w:tr w14:paraId="2A0F4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9F166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Страница создания собственных наборов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D64B5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 (полностью)</w:t>
            </w:r>
          </w:p>
        </w:tc>
      </w:tr>
      <w:tr w14:paraId="4D511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81DE7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Логин / Регистрация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B8A5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 (полностью)</w:t>
            </w:r>
          </w:p>
        </w:tc>
      </w:tr>
      <w:tr w14:paraId="056E6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43F2C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Подключение базы данных (Supabase)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069F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</w:p>
        </w:tc>
      </w:tr>
      <w:tr w14:paraId="3DCD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72831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Корзина (вёрстка)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13F4C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Готово</w:t>
            </w:r>
          </w:p>
        </w:tc>
      </w:tr>
      <w:tr w14:paraId="1B93F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F82BE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Каталог десертов с фильтрацией и пагинацией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30A95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7DF20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B05ADB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Добавление десертов в корзину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C5CB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2078D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08026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Сохранение созданных наборов в личном кабинете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18898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5B2BE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6CEA5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Готовые наборы магазина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04733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  <w:tr w14:paraId="22A51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3CAC2">
            <w:pPr>
              <w:keepNext w:val="0"/>
              <w:keepLines w:val="0"/>
              <w:widowControl/>
              <w:suppressLineNumbers w:val="0"/>
              <w:spacing w:line="300" w:lineRule="atLeast"/>
              <w:ind w:left="708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Оформление заказа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E630AD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ru-RU" w:eastAsia="zh-CN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lang w:val="en-US" w:eastAsia="zh-CN" w:bidi="ar-SA"/>
              </w:rPr>
              <w:t>В процессе</w:t>
            </w:r>
          </w:p>
        </w:tc>
      </w:tr>
    </w:tbl>
    <w:p w14:paraId="6882A2A2">
      <w:pPr>
        <w:pStyle w:val="90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ECAB3"/>
    <w:multiLevelType w:val="singleLevel"/>
    <w:tmpl w:val="9F7ECAB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55FE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2322D2"/>
    <w:rsid w:val="3D2E204C"/>
    <w:rsid w:val="6CA55FEE"/>
  </w:rsids>
  <m:mathPr>
    <m:mathFont m:val="Cambria Math"/>
    <m:brkBin m:val="before"/>
    <m:brkBinSub m:val="--"/>
    <m:smallFrac m:val="0"/>
    <m:dispDef/>
    <m:lMargin m:val="226"/>
    <m:rMargin m:val="226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2026-05-21T05:59:00Z</dcterms:created>
  <dc:creator>Валя Качканян</dc:creator>
  <cp:lastModifiedBy>Валя Качканян</cp:lastModifiedBy>
  <dcterms:modified xsi:type="dcterms:W3CDTF">2026-05-21T06:44:47Z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A7A72656E7F6426892AD8677D27E331B_11</vt:lpwstr>
  </property>
</Properties>
</file>